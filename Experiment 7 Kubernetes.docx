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C1373A" w14:textId="77777777" w:rsidR="00184DB6" w:rsidRDefault="00000000">
      <w:pPr>
        <w:keepLines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30"/>
        </w:rPr>
        <w:t>Adaptive Software Engineering</w:t>
      </w:r>
    </w:p>
    <w:p w14:paraId="7570665D" w14:textId="77777777" w:rsidR="00184DB6" w:rsidRDefault="00184DB6">
      <w:pPr>
        <w:keepLines/>
        <w:rPr>
          <w:rFonts w:ascii="Times New Roman" w:hAnsi="Times New Roman" w:cs="Times New Roman"/>
        </w:rPr>
      </w:pPr>
    </w:p>
    <w:p w14:paraId="7413E3C2" w14:textId="7C40C733" w:rsidR="00184DB6" w:rsidRDefault="00000000">
      <w:pPr>
        <w:keepLines/>
        <w:spacing w:after="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Name: </w:t>
      </w:r>
      <w:r w:rsidR="00FC7C5A">
        <w:rPr>
          <w:rFonts w:ascii="Times New Roman" w:hAnsi="Times New Roman" w:cs="Times New Roman"/>
        </w:rPr>
        <w:t>N Charitha Reddy</w:t>
      </w:r>
    </w:p>
    <w:p w14:paraId="3A1591EC" w14:textId="306885C2" w:rsidR="00184DB6" w:rsidRDefault="00000000">
      <w:pPr>
        <w:keepLines/>
        <w:spacing w:after="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Roll no: 24200304</w:t>
      </w:r>
      <w:r w:rsidR="00FC7C5A">
        <w:rPr>
          <w:rFonts w:ascii="Times New Roman" w:hAnsi="Times New Roman" w:cs="Times New Roman"/>
        </w:rPr>
        <w:t>25</w:t>
      </w:r>
    </w:p>
    <w:p w14:paraId="688BDBBB" w14:textId="77777777" w:rsidR="00184DB6" w:rsidRDefault="00000000">
      <w:pPr>
        <w:keepLines/>
        <w:spacing w:after="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Section - 1</w:t>
      </w:r>
    </w:p>
    <w:p w14:paraId="58797C55" w14:textId="77777777" w:rsidR="00184DB6" w:rsidRDefault="00184DB6">
      <w:pPr>
        <w:keepLines/>
        <w:rPr>
          <w:rFonts w:ascii="Times New Roman" w:hAnsi="Times New Roman" w:cs="Times New Roman"/>
        </w:rPr>
      </w:pPr>
    </w:p>
    <w:p w14:paraId="47A3BC32" w14:textId="77777777" w:rsidR="00184DB6" w:rsidRDefault="00000000">
      <w:pPr>
        <w:keepLines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6"/>
        </w:rPr>
        <w:t>Experiment-7: Kubernetes</w:t>
      </w:r>
    </w:p>
    <w:p w14:paraId="6F77928B" w14:textId="77777777" w:rsidR="00184DB6" w:rsidRDefault="00000000">
      <w:pPr>
        <w:keepLines/>
        <w:spacing w:before="140" w:after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 xml:space="preserve">Step 1: Install </w:t>
      </w:r>
      <w:proofErr w:type="spellStart"/>
      <w:r>
        <w:rPr>
          <w:rFonts w:ascii="Times New Roman" w:hAnsi="Times New Roman" w:cs="Times New Roman"/>
          <w:b/>
        </w:rPr>
        <w:t>Minikube</w:t>
      </w:r>
      <w:proofErr w:type="spellEnd"/>
    </w:p>
    <w:p w14:paraId="593DCA2B" w14:textId="77777777" w:rsidR="00184DB6" w:rsidRDefault="00000000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Download and install the latest </w:t>
      </w:r>
      <w:proofErr w:type="spellStart"/>
      <w:r>
        <w:rPr>
          <w:rFonts w:ascii="Times New Roman" w:hAnsi="Times New Roman" w:cs="Times New Roman"/>
        </w:rPr>
        <w:t>Minikube</w:t>
      </w:r>
      <w:proofErr w:type="spellEnd"/>
      <w:r>
        <w:rPr>
          <w:rFonts w:ascii="Times New Roman" w:hAnsi="Times New Roman" w:cs="Times New Roman"/>
        </w:rPr>
        <w:t xml:space="preserve"> release according to the operating system. After installation, open Command Prompt as Administrator to verify the setup.</w:t>
      </w:r>
    </w:p>
    <w:p w14:paraId="3281AE36" w14:textId="77777777" w:rsidR="00184DB6" w:rsidRDefault="00000000">
      <w:pPr>
        <w:keepLines/>
        <w:spacing w:before="140" w:after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 xml:space="preserve">Step 2: Start the </w:t>
      </w:r>
      <w:proofErr w:type="spellStart"/>
      <w:r>
        <w:rPr>
          <w:rFonts w:ascii="Times New Roman" w:hAnsi="Times New Roman" w:cs="Times New Roman"/>
          <w:b/>
        </w:rPr>
        <w:t>Minikube</w:t>
      </w:r>
      <w:proofErr w:type="spellEnd"/>
      <w:r>
        <w:rPr>
          <w:rFonts w:ascii="Times New Roman" w:hAnsi="Times New Roman" w:cs="Times New Roman"/>
          <w:b/>
        </w:rPr>
        <w:t xml:space="preserve"> Cluster</w:t>
      </w:r>
    </w:p>
    <w:p w14:paraId="3405183F" w14:textId="77777777" w:rsidR="00184DB6" w:rsidRDefault="00000000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Start </w:t>
      </w:r>
      <w:proofErr w:type="spellStart"/>
      <w:r>
        <w:rPr>
          <w:rFonts w:ascii="Times New Roman" w:hAnsi="Times New Roman" w:cs="Times New Roman"/>
        </w:rPr>
        <w:t>Minikube</w:t>
      </w:r>
      <w:proofErr w:type="spellEnd"/>
      <w:r>
        <w:rPr>
          <w:rFonts w:ascii="Times New Roman" w:hAnsi="Times New Roman" w:cs="Times New Roman"/>
        </w:rPr>
        <w:t xml:space="preserve"> using Docker as the container driver:</w:t>
      </w:r>
    </w:p>
    <w:p w14:paraId="427FFF6E" w14:textId="77777777" w:rsidR="00184DB6" w:rsidRDefault="00000000">
      <w:pPr>
        <w:keepLines/>
        <w:spacing w:after="100"/>
        <w:ind w:left="36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sz w:val="21"/>
        </w:rPr>
        <w:t>minikube</w:t>
      </w:r>
      <w:proofErr w:type="spellEnd"/>
      <w:r>
        <w:rPr>
          <w:rFonts w:ascii="Times New Roman" w:hAnsi="Times New Roman" w:cs="Times New Roman"/>
          <w:sz w:val="21"/>
        </w:rPr>
        <w:t xml:space="preserve"> start --driver=docker</w:t>
      </w:r>
    </w:p>
    <w:p w14:paraId="4376F0EF" w14:textId="77777777" w:rsidR="00184DB6" w:rsidRDefault="00000000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Once the cluster starts, check its current status:</w:t>
      </w:r>
    </w:p>
    <w:p w14:paraId="4505CFB9" w14:textId="77777777" w:rsidR="00184DB6" w:rsidRDefault="00000000">
      <w:pPr>
        <w:keepLines/>
        <w:spacing w:after="100"/>
        <w:ind w:left="360"/>
        <w:rPr>
          <w:rFonts w:ascii="Times New Roman" w:hAnsi="Times New Roman" w:cs="Times New Roman"/>
          <w:sz w:val="21"/>
        </w:rPr>
      </w:pPr>
      <w:proofErr w:type="spellStart"/>
      <w:r>
        <w:rPr>
          <w:rFonts w:ascii="Times New Roman" w:hAnsi="Times New Roman" w:cs="Times New Roman"/>
          <w:sz w:val="21"/>
        </w:rPr>
        <w:t>minikube</w:t>
      </w:r>
      <w:proofErr w:type="spellEnd"/>
      <w:r>
        <w:rPr>
          <w:rFonts w:ascii="Times New Roman" w:hAnsi="Times New Roman" w:cs="Times New Roman"/>
          <w:sz w:val="21"/>
        </w:rPr>
        <w:t xml:space="preserve"> status</w:t>
      </w:r>
    </w:p>
    <w:p w14:paraId="0AFED051" w14:textId="77777777" w:rsidR="00184DB6" w:rsidRDefault="00184DB6">
      <w:pPr>
        <w:keepLines/>
        <w:spacing w:after="100"/>
        <w:ind w:left="360"/>
        <w:rPr>
          <w:rFonts w:ascii="Times New Roman" w:hAnsi="Times New Roman" w:cs="Times New Roman"/>
          <w:sz w:val="21"/>
        </w:rPr>
      </w:pPr>
    </w:p>
    <w:p w14:paraId="6C8A5A50" w14:textId="77777777" w:rsidR="00184DB6" w:rsidRDefault="00000000">
      <w:pPr>
        <w:keepLines/>
        <w:spacing w:after="100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114300" distR="114300" wp14:anchorId="1AEBA4E0" wp14:editId="5D20E8E2">
            <wp:extent cx="5269230" cy="3636645"/>
            <wp:effectExtent l="0" t="0" r="127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636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B79352" w14:textId="77777777" w:rsidR="00184DB6" w:rsidRDefault="00184DB6">
      <w:pPr>
        <w:keepLines/>
        <w:spacing w:after="100"/>
        <w:ind w:left="360"/>
        <w:rPr>
          <w:rFonts w:ascii="Times New Roman" w:hAnsi="Times New Roman" w:cs="Times New Roman"/>
        </w:rPr>
      </w:pPr>
    </w:p>
    <w:p w14:paraId="279B65C4" w14:textId="77777777" w:rsidR="00184DB6" w:rsidRDefault="00000000">
      <w:pPr>
        <w:keepLines/>
        <w:spacing w:after="100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114300" distR="114300" wp14:anchorId="52931931" wp14:editId="703A46A3">
            <wp:extent cx="5274310" cy="3540760"/>
            <wp:effectExtent l="0" t="0" r="889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40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9BD3CB" w14:textId="77777777" w:rsidR="00184DB6" w:rsidRDefault="00184DB6">
      <w:pPr>
        <w:keepLines/>
        <w:spacing w:after="100"/>
        <w:ind w:left="360"/>
        <w:rPr>
          <w:rFonts w:ascii="Times New Roman" w:hAnsi="Times New Roman" w:cs="Times New Roman"/>
        </w:rPr>
      </w:pPr>
    </w:p>
    <w:p w14:paraId="6818C013" w14:textId="77777777" w:rsidR="00184DB6" w:rsidRDefault="00184DB6">
      <w:pPr>
        <w:keepLines/>
        <w:spacing w:after="100"/>
        <w:ind w:left="360"/>
        <w:rPr>
          <w:rFonts w:ascii="Times New Roman" w:hAnsi="Times New Roman" w:cs="Times New Roman"/>
        </w:rPr>
      </w:pPr>
    </w:p>
    <w:p w14:paraId="188D94FC" w14:textId="77777777" w:rsidR="00184DB6" w:rsidRDefault="00000000">
      <w:pPr>
        <w:keepLines/>
        <w:spacing w:before="140" w:after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 xml:space="preserve">Step 3: Install </w:t>
      </w:r>
      <w:proofErr w:type="spellStart"/>
      <w:r>
        <w:rPr>
          <w:rFonts w:ascii="Times New Roman" w:hAnsi="Times New Roman" w:cs="Times New Roman"/>
          <w:b/>
        </w:rPr>
        <w:t>kubectl</w:t>
      </w:r>
      <w:proofErr w:type="spellEnd"/>
    </w:p>
    <w:p w14:paraId="0A995999" w14:textId="77777777" w:rsidR="00184DB6" w:rsidRDefault="00000000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Install </w:t>
      </w:r>
      <w:proofErr w:type="spellStart"/>
      <w:r>
        <w:rPr>
          <w:rFonts w:ascii="Times New Roman" w:hAnsi="Times New Roman" w:cs="Times New Roman"/>
        </w:rPr>
        <w:t>kubectl</w:t>
      </w:r>
      <w:proofErr w:type="spellEnd"/>
      <w:r>
        <w:rPr>
          <w:rFonts w:ascii="Times New Roman" w:hAnsi="Times New Roman" w:cs="Times New Roman"/>
        </w:rPr>
        <w:t xml:space="preserve">, the command-line tool used to communicate with the Kubernetes cluster. On Windows, use the </w:t>
      </w:r>
      <w:proofErr w:type="spellStart"/>
      <w:r>
        <w:rPr>
          <w:rFonts w:ascii="Times New Roman" w:hAnsi="Times New Roman" w:cs="Times New Roman"/>
        </w:rPr>
        <w:t>kubectl</w:t>
      </w:r>
      <w:proofErr w:type="spellEnd"/>
      <w:r>
        <w:rPr>
          <w:rFonts w:ascii="Times New Roman" w:hAnsi="Times New Roman" w:cs="Times New Roman"/>
        </w:rPr>
        <w:t xml:space="preserve"> installation instructions and run the provided installation command from Command Prompt.</w:t>
      </w:r>
    </w:p>
    <w:p w14:paraId="380EF216" w14:textId="77777777" w:rsidR="00184DB6" w:rsidRDefault="00000000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114300" distR="114300" wp14:anchorId="06B4D341" wp14:editId="621917CA">
            <wp:extent cx="5264785" cy="3014345"/>
            <wp:effectExtent l="0" t="0" r="5715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014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6A15FA" w14:textId="77777777" w:rsidR="00184DB6" w:rsidRDefault="00000000">
      <w:pPr>
        <w:keepLines/>
        <w:spacing w:before="140" w:after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 xml:space="preserve">Step 4: Verify </w:t>
      </w:r>
      <w:proofErr w:type="spellStart"/>
      <w:r>
        <w:rPr>
          <w:rFonts w:ascii="Times New Roman" w:hAnsi="Times New Roman" w:cs="Times New Roman"/>
          <w:b/>
        </w:rPr>
        <w:t>kubectl</w:t>
      </w:r>
      <w:proofErr w:type="spellEnd"/>
      <w:r>
        <w:rPr>
          <w:rFonts w:ascii="Times New Roman" w:hAnsi="Times New Roman" w:cs="Times New Roman"/>
          <w:b/>
        </w:rPr>
        <w:t xml:space="preserve"> Installation</w:t>
      </w:r>
    </w:p>
    <w:p w14:paraId="70D9E572" w14:textId="77777777" w:rsidR="00184DB6" w:rsidRDefault="00000000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After installation, verify that </w:t>
      </w:r>
      <w:proofErr w:type="spellStart"/>
      <w:r>
        <w:rPr>
          <w:rFonts w:ascii="Times New Roman" w:hAnsi="Times New Roman" w:cs="Times New Roman"/>
        </w:rPr>
        <w:t>kubectl</w:t>
      </w:r>
      <w:proofErr w:type="spellEnd"/>
      <w:r>
        <w:rPr>
          <w:rFonts w:ascii="Times New Roman" w:hAnsi="Times New Roman" w:cs="Times New Roman"/>
        </w:rPr>
        <w:t xml:space="preserve"> is available:</w:t>
      </w:r>
    </w:p>
    <w:p w14:paraId="72442725" w14:textId="77777777" w:rsidR="00184DB6" w:rsidRDefault="00000000">
      <w:pPr>
        <w:keepLines/>
        <w:spacing w:after="100"/>
        <w:ind w:left="360"/>
        <w:rPr>
          <w:rFonts w:ascii="Times New Roman" w:hAnsi="Times New Roman" w:cs="Times New Roman"/>
          <w:sz w:val="21"/>
        </w:rPr>
      </w:pPr>
      <w:proofErr w:type="spellStart"/>
      <w:r>
        <w:rPr>
          <w:rFonts w:ascii="Times New Roman" w:hAnsi="Times New Roman" w:cs="Times New Roman"/>
          <w:sz w:val="21"/>
        </w:rPr>
        <w:t>kubectl</w:t>
      </w:r>
      <w:proofErr w:type="spellEnd"/>
      <w:r>
        <w:rPr>
          <w:rFonts w:ascii="Times New Roman" w:hAnsi="Times New Roman" w:cs="Times New Roman"/>
          <w:sz w:val="21"/>
        </w:rPr>
        <w:t xml:space="preserve"> version --client</w:t>
      </w:r>
    </w:p>
    <w:p w14:paraId="3B9EA376" w14:textId="77777777" w:rsidR="00184DB6" w:rsidRDefault="00000000">
      <w:pPr>
        <w:keepLines/>
        <w:spacing w:after="100"/>
        <w:ind w:left="360"/>
        <w:rPr>
          <w:rFonts w:ascii="Times New Roman" w:hAnsi="Times New Roman" w:cs="Times New Roman"/>
          <w:sz w:val="21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114300" distR="114300" wp14:anchorId="77B27C8B" wp14:editId="1560CA5F">
            <wp:extent cx="5264785" cy="2310130"/>
            <wp:effectExtent l="0" t="0" r="5715" b="12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310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F1CACC" w14:textId="77777777" w:rsidR="00184DB6" w:rsidRDefault="00000000">
      <w:pPr>
        <w:keepLines/>
        <w:spacing w:before="140" w:after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Step 5: Verify the Kubernetes Nodes</w:t>
      </w:r>
    </w:p>
    <w:p w14:paraId="09FDC14A" w14:textId="77777777" w:rsidR="00184DB6" w:rsidRDefault="00000000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Check the nodes available in the </w:t>
      </w:r>
      <w:proofErr w:type="spellStart"/>
      <w:r>
        <w:rPr>
          <w:rFonts w:ascii="Times New Roman" w:hAnsi="Times New Roman" w:cs="Times New Roman"/>
        </w:rPr>
        <w:t>Minikube</w:t>
      </w:r>
      <w:proofErr w:type="spellEnd"/>
      <w:r>
        <w:rPr>
          <w:rFonts w:ascii="Times New Roman" w:hAnsi="Times New Roman" w:cs="Times New Roman"/>
        </w:rPr>
        <w:t xml:space="preserve"> cluster:</w:t>
      </w:r>
    </w:p>
    <w:p w14:paraId="66ECEACE" w14:textId="77777777" w:rsidR="00184DB6" w:rsidRDefault="00000000">
      <w:pPr>
        <w:keepLines/>
        <w:spacing w:after="100"/>
        <w:ind w:left="36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sz w:val="21"/>
        </w:rPr>
        <w:t>kubectl</w:t>
      </w:r>
      <w:proofErr w:type="spellEnd"/>
      <w:r>
        <w:rPr>
          <w:rFonts w:ascii="Times New Roman" w:hAnsi="Times New Roman" w:cs="Times New Roman"/>
          <w:sz w:val="21"/>
        </w:rPr>
        <w:t xml:space="preserve"> get nodes</w:t>
      </w:r>
    </w:p>
    <w:p w14:paraId="29F8C025" w14:textId="77777777" w:rsidR="00184DB6" w:rsidRDefault="00000000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</w:t>
      </w:r>
      <w:proofErr w:type="spellStart"/>
      <w:r>
        <w:rPr>
          <w:rFonts w:ascii="Times New Roman" w:hAnsi="Times New Roman" w:cs="Times New Roman"/>
        </w:rPr>
        <w:t>Minikube</w:t>
      </w:r>
      <w:proofErr w:type="spellEnd"/>
      <w:r>
        <w:rPr>
          <w:rFonts w:ascii="Times New Roman" w:hAnsi="Times New Roman" w:cs="Times New Roman"/>
        </w:rPr>
        <w:t xml:space="preserve"> node should be displayed with its current status.</w:t>
      </w:r>
    </w:p>
    <w:p w14:paraId="46F02714" w14:textId="77777777" w:rsidR="00184DB6" w:rsidRDefault="00184DB6">
      <w:pPr>
        <w:keepLines/>
        <w:spacing w:after="80" w:line="252" w:lineRule="auto"/>
        <w:rPr>
          <w:rFonts w:ascii="Times New Roman" w:hAnsi="Times New Roman" w:cs="Times New Roman"/>
        </w:rPr>
      </w:pPr>
    </w:p>
    <w:p w14:paraId="061809BA" w14:textId="77777777" w:rsidR="00184DB6" w:rsidRDefault="00000000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114300" distR="114300" wp14:anchorId="3D406B50" wp14:editId="6B61BCDE">
            <wp:extent cx="5274310" cy="3675380"/>
            <wp:effectExtent l="0" t="0" r="889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75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39E7C7" w14:textId="77777777" w:rsidR="00184DB6" w:rsidRDefault="00000000">
      <w:pPr>
        <w:keepLines/>
        <w:spacing w:before="140" w:after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Step 6: Create a Kubernetes Pod</w:t>
      </w:r>
    </w:p>
    <w:p w14:paraId="3F7DBAE0" w14:textId="77777777" w:rsidR="00184DB6" w:rsidRDefault="00000000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Create a YAML file named </w:t>
      </w:r>
      <w:proofErr w:type="spellStart"/>
      <w:r>
        <w:rPr>
          <w:rFonts w:ascii="Times New Roman" w:hAnsi="Times New Roman" w:cs="Times New Roman"/>
        </w:rPr>
        <w:t>pod.yaml</w:t>
      </w:r>
      <w:proofErr w:type="spellEnd"/>
      <w:r>
        <w:rPr>
          <w:rFonts w:ascii="Times New Roman" w:hAnsi="Times New Roman" w:cs="Times New Roman"/>
        </w:rPr>
        <w:t xml:space="preserve"> containing the required Pod configuration. Apply the configuration to the </w:t>
      </w:r>
      <w:proofErr w:type="spellStart"/>
      <w:r>
        <w:rPr>
          <w:rFonts w:ascii="Times New Roman" w:hAnsi="Times New Roman" w:cs="Times New Roman"/>
        </w:rPr>
        <w:t>Minikube</w:t>
      </w:r>
      <w:proofErr w:type="spellEnd"/>
      <w:r>
        <w:rPr>
          <w:rFonts w:ascii="Times New Roman" w:hAnsi="Times New Roman" w:cs="Times New Roman"/>
        </w:rPr>
        <w:t xml:space="preserve"> cluster using:</w:t>
      </w:r>
    </w:p>
    <w:p w14:paraId="5576E755" w14:textId="77777777" w:rsidR="00184DB6" w:rsidRDefault="00000000">
      <w:pPr>
        <w:keepLines/>
        <w:spacing w:after="100"/>
        <w:ind w:left="36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sz w:val="21"/>
        </w:rPr>
        <w:t>kubectl</w:t>
      </w:r>
      <w:proofErr w:type="spellEnd"/>
      <w:r>
        <w:rPr>
          <w:rFonts w:ascii="Times New Roman" w:hAnsi="Times New Roman" w:cs="Times New Roman"/>
          <w:sz w:val="21"/>
        </w:rPr>
        <w:t xml:space="preserve"> apply -f </w:t>
      </w:r>
      <w:proofErr w:type="spellStart"/>
      <w:r>
        <w:rPr>
          <w:rFonts w:ascii="Times New Roman" w:hAnsi="Times New Roman" w:cs="Times New Roman"/>
          <w:sz w:val="21"/>
        </w:rPr>
        <w:t>pod.yaml</w:t>
      </w:r>
      <w:proofErr w:type="spellEnd"/>
    </w:p>
    <w:p w14:paraId="4D959E6A" w14:textId="77777777" w:rsidR="00184DB6" w:rsidRDefault="00000000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This creates the Pod described in the YAML file.</w:t>
      </w:r>
    </w:p>
    <w:p w14:paraId="7FEB2FFB" w14:textId="77777777" w:rsidR="00184DB6" w:rsidRDefault="00000000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114300" distR="114300" wp14:anchorId="1F978491" wp14:editId="12C56228">
            <wp:extent cx="5270500" cy="3738880"/>
            <wp:effectExtent l="0" t="0" r="0" b="762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738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9CAA77" w14:textId="77777777" w:rsidR="00184DB6" w:rsidRDefault="00184DB6">
      <w:pPr>
        <w:keepLines/>
        <w:spacing w:after="80" w:line="252" w:lineRule="auto"/>
        <w:rPr>
          <w:rFonts w:ascii="Times New Roman" w:hAnsi="Times New Roman" w:cs="Times New Roman"/>
        </w:rPr>
      </w:pPr>
    </w:p>
    <w:p w14:paraId="214481DB" w14:textId="77777777" w:rsidR="00184DB6" w:rsidRDefault="00000000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114300" distR="114300" wp14:anchorId="395343D7" wp14:editId="4A5E687F">
            <wp:extent cx="5270500" cy="834390"/>
            <wp:effectExtent l="0" t="0" r="0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834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367451" w14:textId="77777777" w:rsidR="00184DB6" w:rsidRDefault="00000000">
      <w:pPr>
        <w:keepLines/>
        <w:spacing w:before="140" w:after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Step 7: Check the Pod</w:t>
      </w:r>
    </w:p>
    <w:p w14:paraId="30192563" w14:textId="77777777" w:rsidR="00184DB6" w:rsidRDefault="00000000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Verify that the Pod has been created and check its current status:</w:t>
      </w:r>
    </w:p>
    <w:p w14:paraId="4FBC1843" w14:textId="77777777" w:rsidR="00184DB6" w:rsidRDefault="00000000">
      <w:pPr>
        <w:keepLines/>
        <w:spacing w:after="100"/>
        <w:ind w:left="36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sz w:val="21"/>
        </w:rPr>
        <w:t>kubectl</w:t>
      </w:r>
      <w:proofErr w:type="spellEnd"/>
      <w:r>
        <w:rPr>
          <w:rFonts w:ascii="Times New Roman" w:hAnsi="Times New Roman" w:cs="Times New Roman"/>
          <w:sz w:val="21"/>
        </w:rPr>
        <w:t xml:space="preserve"> get pods</w:t>
      </w:r>
    </w:p>
    <w:p w14:paraId="7DFB9F3F" w14:textId="77777777" w:rsidR="00184DB6" w:rsidRDefault="00000000">
      <w:pPr>
        <w:keepLines/>
        <w:spacing w:before="140" w:after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Step 8: Describe the Pod</w:t>
      </w:r>
    </w:p>
    <w:p w14:paraId="39193D15" w14:textId="77777777" w:rsidR="00184DB6" w:rsidRDefault="00000000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Display detailed information about the nginx Pod, including its configuration and status:</w:t>
      </w:r>
    </w:p>
    <w:p w14:paraId="18491896" w14:textId="77777777" w:rsidR="00184DB6" w:rsidRDefault="00000000">
      <w:pPr>
        <w:keepLines/>
        <w:spacing w:after="100"/>
        <w:ind w:left="360"/>
        <w:rPr>
          <w:rFonts w:ascii="Times New Roman" w:hAnsi="Times New Roman" w:cs="Times New Roman"/>
          <w:sz w:val="21"/>
        </w:rPr>
      </w:pPr>
      <w:proofErr w:type="spellStart"/>
      <w:r>
        <w:rPr>
          <w:rFonts w:ascii="Times New Roman" w:hAnsi="Times New Roman" w:cs="Times New Roman"/>
          <w:sz w:val="21"/>
        </w:rPr>
        <w:t>kubectl</w:t>
      </w:r>
      <w:proofErr w:type="spellEnd"/>
      <w:r>
        <w:rPr>
          <w:rFonts w:ascii="Times New Roman" w:hAnsi="Times New Roman" w:cs="Times New Roman"/>
          <w:sz w:val="21"/>
        </w:rPr>
        <w:t xml:space="preserve"> describe pod nginx</w:t>
      </w:r>
    </w:p>
    <w:p w14:paraId="4740F0AF" w14:textId="77777777" w:rsidR="00184DB6" w:rsidRDefault="00184DB6">
      <w:pPr>
        <w:keepLines/>
        <w:spacing w:after="100"/>
        <w:ind w:left="360"/>
        <w:rPr>
          <w:rFonts w:ascii="Times New Roman" w:hAnsi="Times New Roman" w:cs="Times New Roman"/>
          <w:sz w:val="21"/>
        </w:rPr>
      </w:pPr>
    </w:p>
    <w:p w14:paraId="215E3A46" w14:textId="77777777" w:rsidR="00184DB6" w:rsidRDefault="00000000">
      <w:pPr>
        <w:keepLines/>
        <w:spacing w:after="100"/>
        <w:ind w:left="360"/>
        <w:rPr>
          <w:rFonts w:ascii="Times New Roman" w:hAnsi="Times New Roman" w:cs="Times New Roman"/>
          <w:sz w:val="21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114300" distR="114300" wp14:anchorId="22DB9E5D" wp14:editId="5E572189">
            <wp:extent cx="5274310" cy="4685665"/>
            <wp:effectExtent l="0" t="0" r="8890" b="63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685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EE5AF5" w14:textId="77777777" w:rsidR="00184DB6" w:rsidRDefault="00000000">
      <w:pPr>
        <w:keepLines/>
        <w:spacing w:before="140" w:after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Step 9: Access the Application</w:t>
      </w:r>
    </w:p>
    <w:p w14:paraId="71244670" w14:textId="77777777" w:rsidR="00184DB6" w:rsidRDefault="00000000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Forward the Pod's port to the local machine so that the application can be accessed through a web browser:</w:t>
      </w:r>
    </w:p>
    <w:p w14:paraId="17AF23F0" w14:textId="77777777" w:rsidR="00184DB6" w:rsidRDefault="00000000">
      <w:pPr>
        <w:keepLines/>
        <w:spacing w:after="100"/>
        <w:ind w:left="360"/>
        <w:rPr>
          <w:rFonts w:ascii="Times New Roman" w:hAnsi="Times New Roman" w:cs="Times New Roman"/>
          <w:sz w:val="21"/>
        </w:rPr>
      </w:pPr>
      <w:proofErr w:type="spellStart"/>
      <w:r>
        <w:rPr>
          <w:rFonts w:ascii="Times New Roman" w:hAnsi="Times New Roman" w:cs="Times New Roman"/>
          <w:sz w:val="21"/>
        </w:rPr>
        <w:t>kubectl</w:t>
      </w:r>
      <w:proofErr w:type="spellEnd"/>
      <w:r>
        <w:rPr>
          <w:rFonts w:ascii="Times New Roman" w:hAnsi="Times New Roman" w:cs="Times New Roman"/>
          <w:sz w:val="21"/>
        </w:rPr>
        <w:t xml:space="preserve"> port-forward pod/nginx 8080:80</w:t>
      </w:r>
    </w:p>
    <w:p w14:paraId="35025B5F" w14:textId="77777777" w:rsidR="00184DB6" w:rsidRDefault="00184DB6">
      <w:pPr>
        <w:keepLines/>
        <w:spacing w:after="100"/>
        <w:ind w:left="360"/>
        <w:rPr>
          <w:rFonts w:ascii="Times New Roman" w:hAnsi="Times New Roman" w:cs="Times New Roman"/>
          <w:sz w:val="21"/>
        </w:rPr>
      </w:pPr>
    </w:p>
    <w:p w14:paraId="3678134B" w14:textId="77777777" w:rsidR="00184DB6" w:rsidRDefault="00000000">
      <w:pPr>
        <w:keepLines/>
        <w:spacing w:after="100"/>
        <w:ind w:left="360"/>
        <w:rPr>
          <w:rFonts w:ascii="Times New Roman" w:hAnsi="Times New Roman" w:cs="Times New Roman"/>
          <w:sz w:val="21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114300" distR="114300" wp14:anchorId="4FAE771C" wp14:editId="731C4E0D">
            <wp:extent cx="5269230" cy="4765675"/>
            <wp:effectExtent l="0" t="0" r="127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765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88FE89" w14:textId="77777777" w:rsidR="00184DB6" w:rsidRDefault="00000000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Open the displayed local address in a browser, such as http://localhost:8080, to access the nginx application.</w:t>
      </w:r>
    </w:p>
    <w:p w14:paraId="1D99A2E4" w14:textId="77777777" w:rsidR="00184DB6" w:rsidRDefault="00000000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114300" distR="114300" wp14:anchorId="1FEB439B" wp14:editId="1F8D66F4">
            <wp:extent cx="5266690" cy="3291840"/>
            <wp:effectExtent l="0" t="0" r="3810" b="1016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9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0AC57E" w14:textId="77777777" w:rsidR="00184DB6" w:rsidRDefault="00000000">
      <w:pPr>
        <w:keepLines/>
        <w:spacing w:before="140" w:after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Basic Kubernetes Workflow</w:t>
      </w:r>
    </w:p>
    <w:p w14:paraId="7A47433E" w14:textId="77777777" w:rsidR="00184DB6" w:rsidRDefault="00000000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Install </w:t>
      </w:r>
      <w:proofErr w:type="spellStart"/>
      <w:r>
        <w:rPr>
          <w:rFonts w:ascii="Times New Roman" w:hAnsi="Times New Roman" w:cs="Times New Roman"/>
        </w:rPr>
        <w:t>Minikube</w:t>
      </w:r>
      <w:proofErr w:type="spellEnd"/>
      <w:r>
        <w:rPr>
          <w:rFonts w:ascii="Times New Roman" w:hAnsi="Times New Roman" w:cs="Times New Roman"/>
        </w:rPr>
        <w:br/>
        <w:t xml:space="preserve">        ↓</w:t>
      </w:r>
      <w:r>
        <w:rPr>
          <w:rFonts w:ascii="Times New Roman" w:hAnsi="Times New Roman" w:cs="Times New Roman"/>
        </w:rPr>
        <w:br/>
        <w:t xml:space="preserve">Start </w:t>
      </w:r>
      <w:proofErr w:type="spellStart"/>
      <w:r>
        <w:rPr>
          <w:rFonts w:ascii="Times New Roman" w:hAnsi="Times New Roman" w:cs="Times New Roman"/>
        </w:rPr>
        <w:t>Minikube</w:t>
      </w:r>
      <w:proofErr w:type="spellEnd"/>
      <w:r>
        <w:rPr>
          <w:rFonts w:ascii="Times New Roman" w:hAnsi="Times New Roman" w:cs="Times New Roman"/>
        </w:rPr>
        <w:t xml:space="preserve"> Cluster</w:t>
      </w:r>
      <w:r>
        <w:rPr>
          <w:rFonts w:ascii="Times New Roman" w:hAnsi="Times New Roman" w:cs="Times New Roman"/>
        </w:rPr>
        <w:br/>
        <w:t xml:space="preserve">        ↓</w:t>
      </w:r>
      <w:r>
        <w:rPr>
          <w:rFonts w:ascii="Times New Roman" w:hAnsi="Times New Roman" w:cs="Times New Roman"/>
        </w:rPr>
        <w:br/>
        <w:t xml:space="preserve">Install &amp; Verify </w:t>
      </w:r>
      <w:proofErr w:type="spellStart"/>
      <w:r>
        <w:rPr>
          <w:rFonts w:ascii="Times New Roman" w:hAnsi="Times New Roman" w:cs="Times New Roman"/>
        </w:rPr>
        <w:t>kubectl</w:t>
      </w:r>
      <w:proofErr w:type="spellEnd"/>
      <w:r>
        <w:rPr>
          <w:rFonts w:ascii="Times New Roman" w:hAnsi="Times New Roman" w:cs="Times New Roman"/>
        </w:rPr>
        <w:br/>
        <w:t xml:space="preserve">        ↓</w:t>
      </w:r>
      <w:r>
        <w:rPr>
          <w:rFonts w:ascii="Times New Roman" w:hAnsi="Times New Roman" w:cs="Times New Roman"/>
        </w:rPr>
        <w:br/>
        <w:t>Check Kubernetes Nodes</w:t>
      </w:r>
      <w:r>
        <w:rPr>
          <w:rFonts w:ascii="Times New Roman" w:hAnsi="Times New Roman" w:cs="Times New Roman"/>
        </w:rPr>
        <w:br/>
        <w:t xml:space="preserve">        ↓</w:t>
      </w:r>
      <w:r>
        <w:rPr>
          <w:rFonts w:ascii="Times New Roman" w:hAnsi="Times New Roman" w:cs="Times New Roman"/>
        </w:rPr>
        <w:br/>
        <w:t>Create Pod using YAML</w:t>
      </w:r>
      <w:r>
        <w:rPr>
          <w:rFonts w:ascii="Times New Roman" w:hAnsi="Times New Roman" w:cs="Times New Roman"/>
        </w:rPr>
        <w:br/>
        <w:t xml:space="preserve">        ↓</w:t>
      </w:r>
      <w:r>
        <w:rPr>
          <w:rFonts w:ascii="Times New Roman" w:hAnsi="Times New Roman" w:cs="Times New Roman"/>
        </w:rPr>
        <w:br/>
        <w:t>Apply Pod Configuration</w:t>
      </w:r>
      <w:r>
        <w:rPr>
          <w:rFonts w:ascii="Times New Roman" w:hAnsi="Times New Roman" w:cs="Times New Roman"/>
        </w:rPr>
        <w:br/>
        <w:t xml:space="preserve">        ↓</w:t>
      </w:r>
      <w:r>
        <w:rPr>
          <w:rFonts w:ascii="Times New Roman" w:hAnsi="Times New Roman" w:cs="Times New Roman"/>
        </w:rPr>
        <w:br/>
        <w:t>Check / Describe Pod</w:t>
      </w:r>
      <w:r>
        <w:rPr>
          <w:rFonts w:ascii="Times New Roman" w:hAnsi="Times New Roman" w:cs="Times New Roman"/>
        </w:rPr>
        <w:br/>
        <w:t xml:space="preserve">        ↓</w:t>
      </w:r>
      <w:r>
        <w:rPr>
          <w:rFonts w:ascii="Times New Roman" w:hAnsi="Times New Roman" w:cs="Times New Roman"/>
        </w:rPr>
        <w:br/>
        <w:t>Access Application on localhost</w:t>
      </w:r>
    </w:p>
    <w:sectPr w:rsidR="00184DB6">
      <w:pgSz w:w="12240" w:h="15840"/>
      <w:pgMar w:top="1000" w:right="1300" w:bottom="1000" w:left="13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D34A98" w14:textId="77777777" w:rsidR="00633C49" w:rsidRDefault="00633C49">
      <w:pPr>
        <w:spacing w:line="240" w:lineRule="auto"/>
      </w:pPr>
      <w:r>
        <w:separator/>
      </w:r>
    </w:p>
  </w:endnote>
  <w:endnote w:type="continuationSeparator" w:id="0">
    <w:p w14:paraId="5A004186" w14:textId="77777777" w:rsidR="00633C49" w:rsidRDefault="00633C4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FE4252" w14:textId="77777777" w:rsidR="00633C49" w:rsidRDefault="00633C49">
      <w:pPr>
        <w:spacing w:after="0"/>
      </w:pPr>
      <w:r>
        <w:separator/>
      </w:r>
    </w:p>
  </w:footnote>
  <w:footnote w:type="continuationSeparator" w:id="0">
    <w:p w14:paraId="2519211D" w14:textId="77777777" w:rsidR="00633C49" w:rsidRDefault="00633C49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1520899316">
    <w:abstractNumId w:val="5"/>
  </w:num>
  <w:num w:numId="2" w16cid:durableId="881288710">
    <w:abstractNumId w:val="3"/>
  </w:num>
  <w:num w:numId="3" w16cid:durableId="1518885514">
    <w:abstractNumId w:val="2"/>
  </w:num>
  <w:num w:numId="4" w16cid:durableId="707685570">
    <w:abstractNumId w:val="4"/>
  </w:num>
  <w:num w:numId="5" w16cid:durableId="1061445674">
    <w:abstractNumId w:val="1"/>
  </w:num>
  <w:num w:numId="6" w16cid:durableId="6942374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4DB6"/>
    <w:rsid w:val="0029639D"/>
    <w:rsid w:val="00326F90"/>
    <w:rsid w:val="00482B4E"/>
    <w:rsid w:val="00633C49"/>
    <w:rsid w:val="00AA1D8D"/>
    <w:rsid w:val="00B47730"/>
    <w:rsid w:val="00CB0664"/>
    <w:rsid w:val="00FC693F"/>
    <w:rsid w:val="00FC7C5A"/>
    <w:rsid w:val="1C1F6234"/>
    <w:rsid w:val="2CE03230"/>
    <w:rsid w:val="6A1B7A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194B2DF"/>
  <w14:defaultImageDpi w14:val="300"/>
  <w15:docId w15:val="{32C2B9D8-1AEF-4981-B8D4-134FA12821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/>
    <w:lsdException w:name="List Bullet" w:unhideWhenUsed="1"/>
    <w:lsdException w:name="List Number" w:unhideWhenUsed="1" w:qFormat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 w:qFormat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/>
    <w:lsdException w:name="Body Text Indent" w:semiHidden="1" w:unhideWhenUsed="1"/>
    <w:lsdException w:name="List Continue" w:unhideWhenUsed="1" w:qFormat="1"/>
    <w:lsdException w:name="List Continue 2" w:unhideWhenUsed="1"/>
    <w:lsdException w:name="List Continue 3" w:unhideWhenUsed="1" w:qFormat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 w:qFormat="1"/>
    <w:lsdException w:name="Medium Shading 1" w:uiPriority="63"/>
    <w:lsdException w:name="Medium Shading 2" w:uiPriority="64" w:qFormat="1"/>
    <w:lsdException w:name="Medium List 1" w:uiPriority="65" w:qFormat="1"/>
    <w:lsdException w:name="Medium List 2" w:uiPriority="66"/>
    <w:lsdException w:name="Medium Grid 1" w:uiPriority="67" w:qFormat="1"/>
    <w:lsdException w:name="Medium Grid 2" w:uiPriority="68" w:qFormat="1"/>
    <w:lsdException w:name="Medium Grid 3" w:uiPriority="69" w:qFormat="1"/>
    <w:lsdException w:name="Dark List" w:uiPriority="70" w:qFormat="1"/>
    <w:lsdException w:name="Colorful Shading" w:uiPriority="71" w:qFormat="1"/>
    <w:lsdException w:name="Colorful List" w:uiPriority="72" w:qFormat="1"/>
    <w:lsdException w:name="Colorful Grid" w:uiPriority="73" w:qFormat="1"/>
    <w:lsdException w:name="Light Shading Accent 1" w:uiPriority="60" w:qFormat="1"/>
    <w:lsdException w:name="Light List Accent 1" w:uiPriority="61" w:qFormat="1"/>
    <w:lsdException w:name="Light Grid Accent 1" w:uiPriority="62"/>
    <w:lsdException w:name="Medium Shading 1 Accent 1" w:uiPriority="63" w:qFormat="1"/>
    <w:lsdException w:name="Medium Shading 2 Accent 1" w:uiPriority="64" w:qFormat="1"/>
    <w:lsdException w:name="Medium List 1 Accent 1" w:uiPriority="65" w:qFormat="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 w:qFormat="1"/>
    <w:lsdException w:name="Medium Grid 1 Accent 1" w:uiPriority="67" w:qFormat="1"/>
    <w:lsdException w:name="Medium Grid 2 Accent 1" w:uiPriority="68" w:qFormat="1"/>
    <w:lsdException w:name="Medium Grid 3 Accent 1" w:uiPriority="69" w:qFormat="1"/>
    <w:lsdException w:name="Dark List Accent 1" w:uiPriority="70" w:qFormat="1"/>
    <w:lsdException w:name="Colorful Shading Accent 1" w:uiPriority="71"/>
    <w:lsdException w:name="Colorful List Accent 1" w:uiPriority="72" w:qFormat="1"/>
    <w:lsdException w:name="Colorful Grid Accent 1" w:uiPriority="73"/>
    <w:lsdException w:name="Light Shading Accent 2" w:uiPriority="60" w:qFormat="1"/>
    <w:lsdException w:name="Light List Accent 2" w:uiPriority="61" w:qFormat="1"/>
    <w:lsdException w:name="Light Grid Accent 2" w:uiPriority="62" w:qFormat="1"/>
    <w:lsdException w:name="Medium Shading 1 Accent 2" w:uiPriority="63" w:qFormat="1"/>
    <w:lsdException w:name="Medium Shading 2 Accent 2" w:uiPriority="64"/>
    <w:lsdException w:name="Medium List 1 Accent 2" w:uiPriority="65" w:qFormat="1"/>
    <w:lsdException w:name="Medium List 2 Accent 2" w:uiPriority="66" w:qFormat="1"/>
    <w:lsdException w:name="Medium Grid 1 Accent 2" w:uiPriority="67" w:qFormat="1"/>
    <w:lsdException w:name="Medium Grid 2 Accent 2" w:uiPriority="68" w:qFormat="1"/>
    <w:lsdException w:name="Medium Grid 3 Accent 2" w:uiPriority="69"/>
    <w:lsdException w:name="Dark List Accent 2" w:uiPriority="70" w:qFormat="1"/>
    <w:lsdException w:name="Colorful Shading Accent 2" w:uiPriority="71" w:qFormat="1"/>
    <w:lsdException w:name="Colorful List Accent 2" w:uiPriority="72" w:qFormat="1"/>
    <w:lsdException w:name="Colorful Grid Accent 2" w:uiPriority="73" w:qFormat="1"/>
    <w:lsdException w:name="Light Shading Accent 3" w:uiPriority="60" w:qFormat="1"/>
    <w:lsdException w:name="Light List Accent 3" w:uiPriority="61"/>
    <w:lsdException w:name="Light Grid Accent 3" w:uiPriority="62" w:qFormat="1"/>
    <w:lsdException w:name="Medium Shading 1 Accent 3" w:uiPriority="63" w:qFormat="1"/>
    <w:lsdException w:name="Medium Shading 2 Accent 3" w:uiPriority="64"/>
    <w:lsdException w:name="Medium List 1 Accent 3" w:uiPriority="65" w:qFormat="1"/>
    <w:lsdException w:name="Medium List 2 Accent 3" w:uiPriority="66" w:qFormat="1"/>
    <w:lsdException w:name="Medium Grid 1 Accent 3" w:uiPriority="67" w:qFormat="1"/>
    <w:lsdException w:name="Medium Grid 2 Accent 3" w:uiPriority="68"/>
    <w:lsdException w:name="Medium Grid 3 Accent 3" w:uiPriority="69" w:qFormat="1"/>
    <w:lsdException w:name="Dark List Accent 3" w:uiPriority="70" w:qFormat="1"/>
    <w:lsdException w:name="Colorful Shading Accent 3" w:uiPriority="71"/>
    <w:lsdException w:name="Colorful List Accent 3" w:uiPriority="72" w:qFormat="1"/>
    <w:lsdException w:name="Colorful Grid Accent 3" w:uiPriority="73" w:qFormat="1"/>
    <w:lsdException w:name="Light Shading Accent 4" w:uiPriority="60" w:qFormat="1"/>
    <w:lsdException w:name="Light List Accent 4" w:uiPriority="61" w:qFormat="1"/>
    <w:lsdException w:name="Light Grid Accent 4" w:uiPriority="62" w:qFormat="1"/>
    <w:lsdException w:name="Medium Shading 1 Accent 4" w:uiPriority="63"/>
    <w:lsdException w:name="Medium Shading 2 Accent 4" w:uiPriority="64" w:qFormat="1"/>
    <w:lsdException w:name="Medium List 1 Accent 4" w:uiPriority="65" w:qFormat="1"/>
    <w:lsdException w:name="Medium List 2 Accent 4" w:uiPriority="66"/>
    <w:lsdException w:name="Medium Grid 1 Accent 4" w:uiPriority="67"/>
    <w:lsdException w:name="Medium Grid 2 Accent 4" w:uiPriority="68" w:qFormat="1"/>
    <w:lsdException w:name="Medium Grid 3 Accent 4" w:uiPriority="69" w:qFormat="1"/>
    <w:lsdException w:name="Dark List Accent 4" w:uiPriority="70" w:qFormat="1"/>
    <w:lsdException w:name="Colorful Shading Accent 4" w:uiPriority="71" w:qFormat="1"/>
    <w:lsdException w:name="Colorful List Accent 4" w:uiPriority="72" w:qFormat="1"/>
    <w:lsdException w:name="Colorful Grid Accent 4" w:uiPriority="73" w:qFormat="1"/>
    <w:lsdException w:name="Light Shading Accent 5" w:uiPriority="60" w:qFormat="1"/>
    <w:lsdException w:name="Light List Accent 5" w:uiPriority="61" w:qFormat="1"/>
    <w:lsdException w:name="Light Grid Accent 5" w:uiPriority="62" w:qFormat="1"/>
    <w:lsdException w:name="Medium Shading 1 Accent 5" w:uiPriority="63"/>
    <w:lsdException w:name="Medium Shading 2 Accent 5" w:uiPriority="64" w:qFormat="1"/>
    <w:lsdException w:name="Medium List 1 Accent 5" w:uiPriority="65"/>
    <w:lsdException w:name="Medium List 2 Accent 5" w:uiPriority="66" w:qFormat="1"/>
    <w:lsdException w:name="Medium Grid 1 Accent 5" w:uiPriority="67" w:qFormat="1"/>
    <w:lsdException w:name="Medium Grid 2 Accent 5" w:uiPriority="68" w:qFormat="1"/>
    <w:lsdException w:name="Medium Grid 3 Accent 5" w:uiPriority="69"/>
    <w:lsdException w:name="Dark List Accent 5" w:uiPriority="70" w:qFormat="1"/>
    <w:lsdException w:name="Colorful Shading Accent 5" w:uiPriority="71" w:qFormat="1"/>
    <w:lsdException w:name="Colorful List Accent 5" w:uiPriority="72" w:qFormat="1"/>
    <w:lsdException w:name="Colorful Grid Accent 5" w:uiPriority="73" w:qFormat="1"/>
    <w:lsdException w:name="Light Shading Accent 6" w:uiPriority="60" w:qFormat="1"/>
    <w:lsdException w:name="Light List Accent 6" w:uiPriority="61"/>
    <w:lsdException w:name="Light Grid Accent 6" w:uiPriority="62" w:qFormat="1"/>
    <w:lsdException w:name="Medium Shading 1 Accent 6" w:uiPriority="63" w:qFormat="1"/>
    <w:lsdException w:name="Medium Shading 2 Accent 6" w:uiPriority="64" w:qFormat="1"/>
    <w:lsdException w:name="Medium List 1 Accent 6" w:uiPriority="65" w:qFormat="1"/>
    <w:lsdException w:name="Medium List 2 Accent 6" w:uiPriority="66" w:qFormat="1"/>
    <w:lsdException w:name="Medium Grid 1 Accent 6" w:uiPriority="67"/>
    <w:lsdException w:name="Medium Grid 2 Accent 6" w:uiPriority="68" w:qFormat="1"/>
    <w:lsdException w:name="Medium Grid 3 Accent 6" w:uiPriority="69" w:qFormat="1"/>
    <w:lsdException w:name="Dark List Accent 6" w:uiPriority="70" w:qFormat="1"/>
    <w:lsdException w:name="Colorful Shading Accent 6" w:uiPriority="71" w:qFormat="1"/>
    <w:lsdException w:name="Colorful List Accent 6" w:uiPriority="72" w:qFormat="1"/>
    <w:lsdException w:name="Colorful Grid Accent 6" w:uiPriority="73" w:qFormat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="Calibri" w:hAnsi="Calibr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qFormat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qFormat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qFormat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qFormat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qFormat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qFormat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qFormat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qFormat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qFormat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table" w:styleId="TableGrid">
    <w:name w:val="Table Grid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LightShading">
    <w:name w:val="Light Shading"/>
    <w:basedOn w:val="TableNormal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qFormat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qFormat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qFormat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qFormat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qFormat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qFormat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qFormat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qFormat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qFormat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qFormat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qFormat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qFormat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qFormat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qFormat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qFormat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NoSpacing">
    <w:name w:val="No Spacing"/>
    <w:uiPriority w:val="1"/>
    <w:qFormat/>
    <w:rPr>
      <w:sz w:val="22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  <w:qFormat/>
  </w:style>
  <w:style w:type="character" w:customStyle="1" w:styleId="BodyText2Char">
    <w:name w:val="Body Text 2 Char"/>
    <w:basedOn w:val="DefaultParagraphFont"/>
    <w:link w:val="BodyText2"/>
    <w:uiPriority w:val="99"/>
    <w:qFormat/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310</Words>
  <Characters>1773</Characters>
  <Application>Microsoft Office Word</Application>
  <DocSecurity>0</DocSecurity>
  <Lines>14</Lines>
  <Paragraphs>4</Paragraphs>
  <ScaleCrop>false</ScaleCrop>
  <Company/>
  <LinksUpToDate>false</LinksUpToDate>
  <CharactersWithSpaces>2079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N CHARITHA REDDY 2420030425</cp:lastModifiedBy>
  <cp:revision>3</cp:revision>
  <dcterms:created xsi:type="dcterms:W3CDTF">2013-12-23T23:15:00Z</dcterms:created>
  <dcterms:modified xsi:type="dcterms:W3CDTF">2026-09-17T08:58:00Z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eyJoZGlkIjoiNzRjYzg3MjY1YjI1NGEyMzU4ODQ1YTIyZTA4Nzk4NjIiLCJ1c2VySWQiOiI1Njc1NTEwODgzMzgifQ==</vt:lpwstr>
  </property>
  <property fmtid="{D5CDD505-2E9C-101B-9397-08002B2CF9AE}" pid="3" name="KSOProductBuildVer">
    <vt:lpwstr>1033-12.1.0.28032</vt:lpwstr>
  </property>
  <property fmtid="{D5CDD505-2E9C-101B-9397-08002B2CF9AE}" pid="4" name="ICV">
    <vt:lpwstr>0781B6E2C3EE4690944F977AA7E3754B_13</vt:lpwstr>
  </property>
</Properties>
</file>