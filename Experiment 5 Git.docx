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360C" w14:textId="77777777" w:rsidR="003B7344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42BC3ECE" w14:textId="77777777" w:rsidR="003B7344" w:rsidRDefault="003B7344">
      <w:pPr>
        <w:pStyle w:val="Heading1"/>
      </w:pPr>
    </w:p>
    <w:p w14:paraId="4AC23383" w14:textId="37238258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837FE7">
        <w:rPr>
          <w:rFonts w:ascii="Times New Roman" w:hAnsi="Times New Roman" w:cs="Times New Roman"/>
          <w:b/>
          <w:szCs w:val="24"/>
        </w:rPr>
        <w:t>N Charitha Reddy</w:t>
      </w:r>
    </w:p>
    <w:p w14:paraId="173EF7CB" w14:textId="10CE06AA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837FE7">
        <w:rPr>
          <w:rFonts w:ascii="Times New Roman" w:hAnsi="Times New Roman" w:cs="Times New Roman"/>
          <w:b/>
          <w:szCs w:val="24"/>
        </w:rPr>
        <w:t>25</w:t>
      </w:r>
    </w:p>
    <w:p w14:paraId="65B4D9FF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661BEEC4" w14:textId="77777777" w:rsidR="003B7344" w:rsidRDefault="003B7344">
      <w:pPr>
        <w:spacing w:after="40"/>
        <w:rPr>
          <w:rFonts w:ascii="Times New Roman" w:hAnsi="Times New Roman" w:cs="Times New Roman"/>
          <w:szCs w:val="24"/>
        </w:rPr>
      </w:pPr>
    </w:p>
    <w:p w14:paraId="58A3BAF4" w14:textId="77777777" w:rsidR="003B7344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1C48161C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1484E021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8970F0E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66296759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5D6EA450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78A268E0" w14:textId="77777777" w:rsidR="003B7344" w:rsidRDefault="003B7344">
      <w:pPr>
        <w:spacing w:after="40"/>
        <w:rPr>
          <w:rFonts w:ascii="Times New Roman" w:hAnsi="Times New Roman" w:cs="Times New Roman"/>
          <w:szCs w:val="24"/>
        </w:rPr>
      </w:pPr>
    </w:p>
    <w:p w14:paraId="099E5516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1A32DC46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2C393482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29A03938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02BFD298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13FEBC01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2E7F4157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2FA8251" w14:textId="77777777" w:rsidR="003B7344" w:rsidRDefault="003B7344">
      <w:pPr>
        <w:spacing w:after="40"/>
        <w:rPr>
          <w:rFonts w:ascii="Times New Roman" w:hAnsi="Times New Roman" w:cs="Times New Roman"/>
          <w:szCs w:val="24"/>
        </w:rPr>
      </w:pPr>
    </w:p>
    <w:p w14:paraId="3F6643DA" w14:textId="249FE4A6" w:rsidR="003B7344" w:rsidRDefault="00837FE7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3696660" wp14:editId="2A9B5886">
            <wp:extent cx="3200400" cy="2764155"/>
            <wp:effectExtent l="0" t="0" r="0" b="0"/>
            <wp:docPr id="13649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E7A6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01D4A2E6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Open the project folder in the terminal and use:</w:t>
      </w:r>
    </w:p>
    <w:p w14:paraId="557A11FE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47111F35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76E70E3D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91A4022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1F1B2980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7013E279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45E42708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5CBA271C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6C7B48C4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50A3811C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2B9CFD65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40B1C696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7F1C397C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78D657CF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51F39383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086EF76A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2416436C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05255CA1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055F5087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34A0FBD3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1EE98AA5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078B03D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10DD4E6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7AAD52FE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6655E500" w14:textId="77777777" w:rsidR="003B7344" w:rsidRDefault="003B7344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083F29DD" w14:textId="49E66D79" w:rsidR="003B7344" w:rsidRDefault="00EC35E7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21AAB088" wp14:editId="6A929D76">
            <wp:extent cx="6309360" cy="3561080"/>
            <wp:effectExtent l="0" t="0" r="0" b="1270"/>
            <wp:docPr id="54821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B63C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799D096A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187F1DD3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5FA7D3EF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447A5F13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259E4148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433B37C7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51D7B837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5BC2F789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19F2FA3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32F37D7F" w14:textId="77777777" w:rsidR="003B7344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42223F96" w14:textId="77777777" w:rsidR="003B7344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36EE3E27" w14:textId="77777777" w:rsidR="003B7344" w:rsidRDefault="003B7344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6CD31DC8" w14:textId="77777777" w:rsidR="003B7344" w:rsidRDefault="003B7344">
      <w:pPr>
        <w:spacing w:after="140"/>
        <w:rPr>
          <w:rFonts w:ascii="Times New Roman" w:hAnsi="Times New Roman" w:cs="Times New Roman"/>
          <w:szCs w:val="24"/>
        </w:rPr>
      </w:pPr>
    </w:p>
    <w:p w14:paraId="7A2A63A9" w14:textId="77777777" w:rsidR="003B7344" w:rsidRDefault="003B7344">
      <w:pPr>
        <w:spacing w:after="140"/>
        <w:rPr>
          <w:rFonts w:ascii="Times New Roman" w:hAnsi="Times New Roman" w:cs="Times New Roman"/>
          <w:szCs w:val="24"/>
        </w:rPr>
      </w:pPr>
    </w:p>
    <w:p w14:paraId="473E3AB6" w14:textId="15AFB3E0" w:rsidR="003B7344" w:rsidRDefault="003B7344">
      <w:pPr>
        <w:spacing w:after="140"/>
        <w:rPr>
          <w:rFonts w:ascii="Times New Roman" w:hAnsi="Times New Roman" w:cs="Times New Roman"/>
          <w:szCs w:val="24"/>
        </w:rPr>
      </w:pPr>
    </w:p>
    <w:p w14:paraId="395F3CBF" w14:textId="77777777" w:rsidR="003B7344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15AA430E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3FDB377E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57ECBA95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2FBECFDB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4638C359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0AAB0F6B" w14:textId="77777777" w:rsidR="003B7344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5F7B266E" w14:textId="77777777" w:rsidR="003B7344" w:rsidRDefault="003B7344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B7344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E2A41" w14:textId="77777777" w:rsidR="00F258B8" w:rsidRDefault="00F258B8">
      <w:pPr>
        <w:spacing w:line="240" w:lineRule="auto"/>
      </w:pPr>
      <w:r>
        <w:separator/>
      </w:r>
    </w:p>
  </w:endnote>
  <w:endnote w:type="continuationSeparator" w:id="0">
    <w:p w14:paraId="0E51CAD0" w14:textId="77777777" w:rsidR="00F258B8" w:rsidRDefault="00F258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BFD0" w14:textId="77777777" w:rsidR="00F258B8" w:rsidRDefault="00F258B8">
      <w:pPr>
        <w:spacing w:after="0"/>
      </w:pPr>
      <w:r>
        <w:separator/>
      </w:r>
    </w:p>
  </w:footnote>
  <w:footnote w:type="continuationSeparator" w:id="0">
    <w:p w14:paraId="5C639834" w14:textId="77777777" w:rsidR="00F258B8" w:rsidRDefault="00F258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162441">
    <w:abstractNumId w:val="5"/>
  </w:num>
  <w:num w:numId="2" w16cid:durableId="687680699">
    <w:abstractNumId w:val="3"/>
  </w:num>
  <w:num w:numId="3" w16cid:durableId="1239829691">
    <w:abstractNumId w:val="2"/>
  </w:num>
  <w:num w:numId="4" w16cid:durableId="1594702428">
    <w:abstractNumId w:val="4"/>
  </w:num>
  <w:num w:numId="5" w16cid:durableId="433670409">
    <w:abstractNumId w:val="1"/>
  </w:num>
  <w:num w:numId="6" w16cid:durableId="124368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344"/>
    <w:rsid w:val="00572B71"/>
    <w:rsid w:val="00837FE7"/>
    <w:rsid w:val="00AA1D8D"/>
    <w:rsid w:val="00B47730"/>
    <w:rsid w:val="00CB0664"/>
    <w:rsid w:val="00EC35E7"/>
    <w:rsid w:val="00F258B8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016BA"/>
  <w14:defaultImageDpi w14:val="300"/>
  <w15:docId w15:val="{CE4ACD03-227D-43BD-A77D-4E09B07B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 CHARITHA REDDY 2420030425</cp:lastModifiedBy>
  <cp:revision>2</cp:revision>
  <dcterms:created xsi:type="dcterms:W3CDTF">2013-12-23T23:15:00Z</dcterms:created>
  <dcterms:modified xsi:type="dcterms:W3CDTF">2026-09-17T08:53:00Z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