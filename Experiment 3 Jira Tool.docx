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55AF9" w14:textId="77777777" w:rsidR="00A6343B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6CEFEA01" w14:textId="77777777" w:rsidR="00A6343B" w:rsidRDefault="00A6343B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AF129C4" w14:textId="77777777" w:rsidR="00A6343B" w:rsidRDefault="00000000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Experiment-4: Jira Tool</w:t>
      </w:r>
    </w:p>
    <w:p w14:paraId="20DC125B" w14:textId="273ACB3E" w:rsidR="00A6343B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252660">
        <w:rPr>
          <w:rFonts w:ascii="Times New Roman" w:hAnsi="Times New Roman" w:cs="Times New Roman"/>
          <w:b/>
          <w:szCs w:val="24"/>
        </w:rPr>
        <w:t>N Charitha Reddy</w:t>
      </w:r>
    </w:p>
    <w:p w14:paraId="35B8F1D8" w14:textId="67303A76" w:rsidR="00A6343B" w:rsidRDefault="00000000">
      <w:pPr>
        <w:spacing w:after="12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24200304</w:t>
      </w:r>
      <w:r w:rsidR="00252660">
        <w:rPr>
          <w:rFonts w:ascii="Times New Roman" w:hAnsi="Times New Roman" w:cs="Times New Roman"/>
          <w:b/>
          <w:szCs w:val="24"/>
        </w:rPr>
        <w:t>25</w:t>
      </w:r>
    </w:p>
    <w:p w14:paraId="1322BB92" w14:textId="77777777" w:rsidR="00A6343B" w:rsidRDefault="00A6343B">
      <w:pPr>
        <w:spacing w:after="120"/>
        <w:rPr>
          <w:rFonts w:ascii="Times New Roman" w:hAnsi="Times New Roman" w:cs="Times New Roman"/>
          <w:b/>
          <w:szCs w:val="24"/>
        </w:rPr>
      </w:pPr>
    </w:p>
    <w:p w14:paraId="36828A2F" w14:textId="77777777" w:rsidR="00A6343B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48FC051D" w14:textId="77777777" w:rsidR="00A6343B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Sign up / log in to Jira</w:t>
      </w:r>
    </w:p>
    <w:p w14:paraId="075D13CA" w14:textId="77777777" w:rsidR="00A6343B" w:rsidRDefault="00A6343B">
      <w:pPr>
        <w:rPr>
          <w:rFonts w:ascii="Times New Roman" w:hAnsi="Times New Roman" w:cs="Times New Roman"/>
          <w:szCs w:val="24"/>
        </w:rPr>
      </w:pPr>
      <w:hyperlink r:id="rId8" w:history="1">
        <w:r>
          <w:rPr>
            <w:rStyle w:val="Hyperlink"/>
            <w:rFonts w:ascii="Times New Roman" w:hAnsi="Times New Roman" w:cs="Times New Roman"/>
            <w:szCs w:val="24"/>
          </w:rPr>
          <w:t>https://www.atlassian.com/software/jira</w:t>
        </w:r>
      </w:hyperlink>
      <w:r w:rsidR="00000000">
        <w:rPr>
          <w:rFonts w:ascii="Times New Roman" w:hAnsi="Times New Roman" w:cs="Times New Roman"/>
          <w:szCs w:val="24"/>
        </w:rPr>
        <w:t xml:space="preserve"> </w:t>
      </w:r>
    </w:p>
    <w:p w14:paraId="18CCCF3A" w14:textId="5631C4CD" w:rsidR="00A6343B" w:rsidRDefault="00861FB9">
      <w:pPr>
        <w:jc w:val="center"/>
        <w:rPr>
          <w:rFonts w:ascii="Times New Roman" w:hAnsi="Times New Roman" w:cs="Times New Roman"/>
          <w:szCs w:val="24"/>
        </w:rPr>
      </w:pPr>
      <w:r w:rsidRPr="00861FB9">
        <w:rPr>
          <w:rFonts w:ascii="Times New Roman" w:hAnsi="Times New Roman" w:cs="Times New Roman"/>
          <w:szCs w:val="24"/>
        </w:rPr>
        <w:drawing>
          <wp:inline distT="0" distB="0" distL="0" distR="0" wp14:anchorId="4E57D286" wp14:editId="0DBDE6D2">
            <wp:extent cx="6309360" cy="2665095"/>
            <wp:effectExtent l="0" t="0" r="0" b="1905"/>
            <wp:docPr id="133593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39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A94F" w14:textId="77777777" w:rsidR="00A6343B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Jira project, name it Online Food Ordering System, and select a Scrum project template.</w:t>
      </w:r>
    </w:p>
    <w:p w14:paraId="4009E8E2" w14:textId="77777777" w:rsidR="00A6343B" w:rsidRDefault="00000000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04E060E1" wp14:editId="319887DD">
            <wp:extent cx="4970852" cy="2270724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rcRect t="12935" b="12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852" cy="2270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7EDE2" w14:textId="77777777" w:rsidR="00A6343B" w:rsidRDefault="00A6343B">
      <w:pPr>
        <w:spacing w:after="160"/>
        <w:jc w:val="both"/>
        <w:rPr>
          <w:rFonts w:ascii="Times New Roman" w:hAnsi="Times New Roman" w:cs="Times New Roman"/>
          <w:szCs w:val="24"/>
        </w:rPr>
      </w:pPr>
    </w:p>
    <w:p w14:paraId="17ADD165" w14:textId="77777777" w:rsidR="00A6343B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Create the project so that the team can manage the product backlog, sprint backlog, and user stories. </w:t>
      </w:r>
    </w:p>
    <w:p w14:paraId="0246BE73" w14:textId="77777777" w:rsidR="00A6343B" w:rsidRDefault="00A6343B">
      <w:pPr>
        <w:rPr>
          <w:rFonts w:ascii="Times New Roman" w:hAnsi="Times New Roman" w:cs="Times New Roman"/>
          <w:szCs w:val="24"/>
        </w:rPr>
      </w:pPr>
    </w:p>
    <w:p w14:paraId="6F050270" w14:textId="77777777" w:rsidR="00A6343B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3: </w:t>
      </w:r>
      <w:r>
        <w:rPr>
          <w:rFonts w:ascii="Times New Roman" w:hAnsi="Times New Roman" w:cs="Times New Roman"/>
          <w:szCs w:val="24"/>
        </w:rPr>
        <w:t>Invite team members</w:t>
      </w:r>
    </w:p>
    <w:p w14:paraId="2E3B7987" w14:textId="77777777" w:rsidR="00A6343B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Project settings / People and add the required team members to the Jira project.</w:t>
      </w:r>
    </w:p>
    <w:p w14:paraId="3AB1FDBF" w14:textId="77777777" w:rsidR="00A6343B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For example, add team members such as abc and xyz.</w:t>
      </w:r>
    </w:p>
    <w:p w14:paraId="596049B9" w14:textId="77777777" w:rsidR="00A6343B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Create Project Board → Board Name: Food Ordering App Sprint Board</w:t>
      </w:r>
    </w:p>
    <w:p w14:paraId="5DF92708" w14:textId="77777777" w:rsidR="00A6343B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 Scrum board for the project and use it to manage the user stories through the development workflow.</w:t>
      </w:r>
    </w:p>
    <w:p w14:paraId="3A5B3C2B" w14:textId="77777777" w:rsidR="00A6343B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Create Columns / Workflow</w:t>
      </w:r>
    </w:p>
    <w:p w14:paraId="5920046D" w14:textId="77777777" w:rsidR="00A6343B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Product Backlog</w:t>
      </w:r>
    </w:p>
    <w:p w14:paraId="3C56BC63" w14:textId="77777777" w:rsidR="00A6343B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Sprint Backlog</w:t>
      </w:r>
    </w:p>
    <w:p w14:paraId="6686064B" w14:textId="77777777" w:rsidR="00A6343B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Do</w:t>
      </w:r>
    </w:p>
    <w:p w14:paraId="3EAC4D67" w14:textId="77777777" w:rsidR="00A6343B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 Progress</w:t>
      </w:r>
    </w:p>
    <w:p w14:paraId="7322404E" w14:textId="77777777" w:rsidR="00A6343B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 Review</w:t>
      </w:r>
    </w:p>
    <w:p w14:paraId="0409F304" w14:textId="77777777" w:rsidR="00A6343B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Testing</w:t>
      </w:r>
    </w:p>
    <w:p w14:paraId="0CBC8B8A" w14:textId="77777777" w:rsidR="00A6343B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Done</w:t>
      </w:r>
    </w:p>
    <w:p w14:paraId="3841F19E" w14:textId="77777777" w:rsidR="00A6343B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all columns / workflow stages as follows.</w:t>
      </w:r>
    </w:p>
    <w:p w14:paraId="54DF14FC" w14:textId="77777777" w:rsidR="00A6343B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5 User Stories under the Product Backlog</w:t>
      </w:r>
    </w:p>
    <w:p w14:paraId="0D34F88B" w14:textId="77777777" w:rsidR="00A6343B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the following five user stories as Jira issues and assign story points.</w:t>
      </w:r>
    </w:p>
    <w:p w14:paraId="442F9CAD" w14:textId="77777777" w:rsidR="00A6343B" w:rsidRDefault="00000000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77D7060F" wp14:editId="0F1057DA">
            <wp:extent cx="5162550" cy="23406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A6AD1" w14:textId="77777777" w:rsidR="00A6343B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1</w:t>
      </w:r>
    </w:p>
    <w:p w14:paraId="4C00C930" w14:textId="77777777" w:rsidR="00A6343B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55331A9E" w14:textId="77777777" w:rsidR="00A6343B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register an account,</w:t>
      </w:r>
    </w:p>
    <w:p w14:paraId="2490F39F" w14:textId="77777777" w:rsidR="00A6343B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food.</w:t>
      </w:r>
    </w:p>
    <w:p w14:paraId="67DED488" w14:textId="77777777" w:rsidR="00A6343B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6A8C40F7" w14:textId="77777777" w:rsidR="00A6343B" w:rsidRDefault="00A6343B">
      <w:pPr>
        <w:spacing w:after="40"/>
        <w:rPr>
          <w:rFonts w:ascii="Times New Roman" w:hAnsi="Times New Roman" w:cs="Times New Roman"/>
          <w:szCs w:val="24"/>
        </w:rPr>
      </w:pPr>
    </w:p>
    <w:p w14:paraId="21A54296" w14:textId="77777777" w:rsidR="00A6343B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2</w:t>
      </w:r>
    </w:p>
    <w:p w14:paraId="5BF83BD3" w14:textId="77777777" w:rsidR="00A6343B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5D1BE47E" w14:textId="77777777" w:rsidR="00A6343B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login securely,</w:t>
      </w:r>
    </w:p>
    <w:p w14:paraId="1219A39F" w14:textId="77777777" w:rsidR="00A6343B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access my account.</w:t>
      </w:r>
    </w:p>
    <w:p w14:paraId="7CA6C92C" w14:textId="77777777" w:rsidR="00A6343B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2</w:t>
      </w:r>
    </w:p>
    <w:p w14:paraId="2580A8F4" w14:textId="77777777" w:rsidR="00A6343B" w:rsidRDefault="00A6343B">
      <w:pPr>
        <w:spacing w:after="40"/>
        <w:rPr>
          <w:rFonts w:ascii="Times New Roman" w:hAnsi="Times New Roman" w:cs="Times New Roman"/>
          <w:szCs w:val="24"/>
        </w:rPr>
      </w:pPr>
    </w:p>
    <w:p w14:paraId="53DE57CE" w14:textId="77777777" w:rsidR="00A6343B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3</w:t>
      </w:r>
    </w:p>
    <w:p w14:paraId="13DB5866" w14:textId="77777777" w:rsidR="00A6343B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60DAFD5F" w14:textId="77777777" w:rsidR="00A6343B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search restaurants,</w:t>
      </w:r>
    </w:p>
    <w:p w14:paraId="4C3707D1" w14:textId="77777777" w:rsidR="00A6343B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 quickly.</w:t>
      </w:r>
    </w:p>
    <w:p w14:paraId="7633C2C0" w14:textId="77777777" w:rsidR="00A6343B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3AC33A2F" w14:textId="77777777" w:rsidR="00A6343B" w:rsidRDefault="00A6343B">
      <w:pPr>
        <w:spacing w:after="40"/>
        <w:rPr>
          <w:rFonts w:ascii="Times New Roman" w:hAnsi="Times New Roman" w:cs="Times New Roman"/>
          <w:szCs w:val="24"/>
        </w:rPr>
      </w:pPr>
    </w:p>
    <w:p w14:paraId="6E9BEF6B" w14:textId="77777777" w:rsidR="00A6343B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4</w:t>
      </w:r>
    </w:p>
    <w:p w14:paraId="6F3CCD9C" w14:textId="77777777" w:rsidR="00A6343B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0AA8CFB0" w14:textId="77777777" w:rsidR="00A6343B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add food to cart,</w:t>
      </w:r>
    </w:p>
    <w:p w14:paraId="093449B7" w14:textId="77777777" w:rsidR="00A6343B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place my order.</w:t>
      </w:r>
    </w:p>
    <w:p w14:paraId="35FC9C7E" w14:textId="77777777" w:rsidR="00A6343B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370C4B4A" w14:textId="77777777" w:rsidR="00A6343B" w:rsidRDefault="00A6343B">
      <w:pPr>
        <w:spacing w:after="40"/>
        <w:rPr>
          <w:rFonts w:ascii="Times New Roman" w:hAnsi="Times New Roman" w:cs="Times New Roman"/>
          <w:szCs w:val="24"/>
        </w:rPr>
      </w:pPr>
    </w:p>
    <w:p w14:paraId="6DB13497" w14:textId="77777777" w:rsidR="00A6343B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5</w:t>
      </w:r>
    </w:p>
    <w:p w14:paraId="423B7579" w14:textId="77777777" w:rsidR="00A6343B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7E167D18" w14:textId="77777777" w:rsidR="00A6343B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pay online,</w:t>
      </w:r>
    </w:p>
    <w:p w14:paraId="3FC9EF44" w14:textId="77777777" w:rsidR="00A6343B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complete my purchase.</w:t>
      </w:r>
    </w:p>
    <w:p w14:paraId="40ECCCC2" w14:textId="77777777" w:rsidR="00A6343B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57780C23" w14:textId="77777777" w:rsidR="00A6343B" w:rsidRDefault="00A6343B">
      <w:pPr>
        <w:spacing w:after="40"/>
        <w:rPr>
          <w:rFonts w:ascii="Times New Roman" w:hAnsi="Times New Roman" w:cs="Times New Roman"/>
          <w:szCs w:val="24"/>
        </w:rPr>
      </w:pPr>
    </w:p>
    <w:p w14:paraId="33767681" w14:textId="77777777" w:rsidR="00A6343B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Assign Story Points</w:t>
      </w:r>
    </w:p>
    <w:p w14:paraId="62ACF9E5" w14:textId="77777777" w:rsidR="00A6343B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The story points assigned to the five user stories are 3, 2, 5, 5, and 3 respectively. These values are entered in the Story Points field of each Jira issue.</w:t>
      </w:r>
    </w:p>
    <w:p w14:paraId="20FBA787" w14:textId="77777777" w:rsidR="00A6343B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Move User Stories through the Board</w:t>
      </w:r>
    </w:p>
    <w:p w14:paraId="715697A5" w14:textId="77777777" w:rsidR="00A6343B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Move the user stories from Product Backlog to Sprint Backlog and then through To Do, In Progress, Code Review, Testing, and finally Done as the work progresses.</w:t>
      </w:r>
    </w:p>
    <w:p w14:paraId="22047839" w14:textId="77777777" w:rsidR="00A6343B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114300" distR="114300" wp14:anchorId="0106F6FA" wp14:editId="033D91D1">
            <wp:extent cx="5948680" cy="186817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4F01C" w14:textId="77777777" w:rsidR="00A6343B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and Story Points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6343B" w14:paraId="59B729BD" w14:textId="77777777">
        <w:tc>
          <w:tcPr>
            <w:tcW w:w="3312" w:type="dxa"/>
          </w:tcPr>
          <w:p w14:paraId="26FC2E00" w14:textId="77777777" w:rsidR="00A6343B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</w:t>
            </w:r>
          </w:p>
        </w:tc>
        <w:tc>
          <w:tcPr>
            <w:tcW w:w="3312" w:type="dxa"/>
          </w:tcPr>
          <w:p w14:paraId="337D88F2" w14:textId="77777777" w:rsidR="00A6343B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  <w:tc>
          <w:tcPr>
            <w:tcW w:w="3312" w:type="dxa"/>
          </w:tcPr>
          <w:p w14:paraId="71FB88AC" w14:textId="77777777" w:rsidR="00A6343B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Story Points</w:t>
            </w:r>
          </w:p>
        </w:tc>
      </w:tr>
      <w:tr w:rsidR="00A6343B" w14:paraId="0E7F063D" w14:textId="77777777">
        <w:tc>
          <w:tcPr>
            <w:tcW w:w="3312" w:type="dxa"/>
          </w:tcPr>
          <w:p w14:paraId="62C93038" w14:textId="77777777" w:rsidR="00A6343B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1</w:t>
            </w:r>
          </w:p>
        </w:tc>
        <w:tc>
          <w:tcPr>
            <w:tcW w:w="3312" w:type="dxa"/>
          </w:tcPr>
          <w:p w14:paraId="5B4BB826" w14:textId="77777777" w:rsidR="00A6343B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Register an account</w:t>
            </w:r>
          </w:p>
        </w:tc>
        <w:tc>
          <w:tcPr>
            <w:tcW w:w="3312" w:type="dxa"/>
          </w:tcPr>
          <w:p w14:paraId="02E4618D" w14:textId="77777777" w:rsidR="00A6343B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  <w:tr w:rsidR="00A6343B" w14:paraId="36610BD0" w14:textId="77777777">
        <w:tc>
          <w:tcPr>
            <w:tcW w:w="3312" w:type="dxa"/>
          </w:tcPr>
          <w:p w14:paraId="3A1F057D" w14:textId="77777777" w:rsidR="00A6343B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2</w:t>
            </w:r>
          </w:p>
        </w:tc>
        <w:tc>
          <w:tcPr>
            <w:tcW w:w="3312" w:type="dxa"/>
          </w:tcPr>
          <w:p w14:paraId="53226726" w14:textId="77777777" w:rsidR="00A6343B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Login securely</w:t>
            </w:r>
          </w:p>
        </w:tc>
        <w:tc>
          <w:tcPr>
            <w:tcW w:w="3312" w:type="dxa"/>
          </w:tcPr>
          <w:p w14:paraId="69DBF55E" w14:textId="77777777" w:rsidR="00A6343B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</w:tr>
      <w:tr w:rsidR="00A6343B" w14:paraId="217C065A" w14:textId="77777777">
        <w:tc>
          <w:tcPr>
            <w:tcW w:w="3312" w:type="dxa"/>
          </w:tcPr>
          <w:p w14:paraId="440EFD49" w14:textId="77777777" w:rsidR="00A6343B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3</w:t>
            </w:r>
          </w:p>
        </w:tc>
        <w:tc>
          <w:tcPr>
            <w:tcW w:w="3312" w:type="dxa"/>
          </w:tcPr>
          <w:p w14:paraId="0E17A161" w14:textId="77777777" w:rsidR="00A6343B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Search restaurants</w:t>
            </w:r>
          </w:p>
        </w:tc>
        <w:tc>
          <w:tcPr>
            <w:tcW w:w="3312" w:type="dxa"/>
          </w:tcPr>
          <w:p w14:paraId="3B96C122" w14:textId="77777777" w:rsidR="00A6343B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A6343B" w14:paraId="69362728" w14:textId="77777777">
        <w:tc>
          <w:tcPr>
            <w:tcW w:w="3312" w:type="dxa"/>
          </w:tcPr>
          <w:p w14:paraId="2E0C6BBC" w14:textId="77777777" w:rsidR="00A6343B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4</w:t>
            </w:r>
          </w:p>
        </w:tc>
        <w:tc>
          <w:tcPr>
            <w:tcW w:w="3312" w:type="dxa"/>
          </w:tcPr>
          <w:p w14:paraId="2D8DD840" w14:textId="77777777" w:rsidR="00A6343B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Add food to cart</w:t>
            </w:r>
          </w:p>
        </w:tc>
        <w:tc>
          <w:tcPr>
            <w:tcW w:w="3312" w:type="dxa"/>
          </w:tcPr>
          <w:p w14:paraId="35ADD7A2" w14:textId="77777777" w:rsidR="00A6343B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A6343B" w14:paraId="2618BE40" w14:textId="77777777">
        <w:tc>
          <w:tcPr>
            <w:tcW w:w="3312" w:type="dxa"/>
          </w:tcPr>
          <w:p w14:paraId="5D892A68" w14:textId="77777777" w:rsidR="00A6343B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5</w:t>
            </w:r>
          </w:p>
        </w:tc>
        <w:tc>
          <w:tcPr>
            <w:tcW w:w="3312" w:type="dxa"/>
          </w:tcPr>
          <w:p w14:paraId="722CC1CD" w14:textId="77777777" w:rsidR="00A6343B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Pay online</w:t>
            </w:r>
          </w:p>
        </w:tc>
        <w:tc>
          <w:tcPr>
            <w:tcW w:w="3312" w:type="dxa"/>
          </w:tcPr>
          <w:p w14:paraId="3A13D680" w14:textId="77777777" w:rsidR="00A6343B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</w:tbl>
    <w:p w14:paraId="1E47573F" w14:textId="77777777" w:rsidR="00A6343B" w:rsidRDefault="00A6343B">
      <w:pPr>
        <w:rPr>
          <w:rFonts w:ascii="Times New Roman" w:hAnsi="Times New Roman" w:cs="Times New Roman"/>
          <w:szCs w:val="24"/>
        </w:rPr>
      </w:pPr>
    </w:p>
    <w:sectPr w:rsidR="00A6343B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12865" w14:textId="77777777" w:rsidR="008944AD" w:rsidRDefault="008944AD">
      <w:pPr>
        <w:spacing w:line="240" w:lineRule="auto"/>
      </w:pPr>
      <w:r>
        <w:separator/>
      </w:r>
    </w:p>
  </w:endnote>
  <w:endnote w:type="continuationSeparator" w:id="0">
    <w:p w14:paraId="7B7932A0" w14:textId="77777777" w:rsidR="008944AD" w:rsidRDefault="008944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56AF5" w14:textId="77777777" w:rsidR="008944AD" w:rsidRDefault="008944AD">
      <w:pPr>
        <w:spacing w:after="0"/>
      </w:pPr>
      <w:r>
        <w:separator/>
      </w:r>
    </w:p>
  </w:footnote>
  <w:footnote w:type="continuationSeparator" w:id="0">
    <w:p w14:paraId="4C2C9B0C" w14:textId="77777777" w:rsidR="008944AD" w:rsidRDefault="008944A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488790084">
    <w:abstractNumId w:val="5"/>
  </w:num>
  <w:num w:numId="2" w16cid:durableId="2014988985">
    <w:abstractNumId w:val="3"/>
  </w:num>
  <w:num w:numId="3" w16cid:durableId="721253939">
    <w:abstractNumId w:val="2"/>
  </w:num>
  <w:num w:numId="4" w16cid:durableId="867648509">
    <w:abstractNumId w:val="4"/>
  </w:num>
  <w:num w:numId="5" w16cid:durableId="1752774379">
    <w:abstractNumId w:val="1"/>
  </w:num>
  <w:num w:numId="6" w16cid:durableId="1041132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660"/>
    <w:rsid w:val="0029639D"/>
    <w:rsid w:val="00326F90"/>
    <w:rsid w:val="00604FB9"/>
    <w:rsid w:val="00861FB9"/>
    <w:rsid w:val="008944AD"/>
    <w:rsid w:val="00A6343B"/>
    <w:rsid w:val="00AA1D8D"/>
    <w:rsid w:val="00B47730"/>
    <w:rsid w:val="00CB0664"/>
    <w:rsid w:val="00D512D3"/>
    <w:rsid w:val="00E33BF8"/>
    <w:rsid w:val="00FC693F"/>
    <w:rsid w:val="2E713BAF"/>
    <w:rsid w:val="3ABF77EC"/>
    <w:rsid w:val="45B872F1"/>
    <w:rsid w:val="47C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0D64DB"/>
  <w14:defaultImageDpi w14:val="300"/>
  <w15:docId w15:val="{5268CC42-9B54-42DA-B7E0-C97FA6B2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861FB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software/jir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 CHARITHA REDDY 2420030425</cp:lastModifiedBy>
  <cp:revision>3</cp:revision>
  <dcterms:created xsi:type="dcterms:W3CDTF">2013-12-23T23:15:00Z</dcterms:created>
  <dcterms:modified xsi:type="dcterms:W3CDTF">2026-09-17T05:42:00Z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883883A2DC8D49A29399263F26003A66_13</vt:lpwstr>
  </property>
</Properties>
</file>